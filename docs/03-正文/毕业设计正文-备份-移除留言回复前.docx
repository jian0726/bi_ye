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2ED306CC">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_Toc16881 </w:instrText>
      </w:r>
      <w:r>
        <w:fldChar w:fldCharType="separate"/>
      </w:r>
      <w:r>
        <w:rPr>
          <w:rFonts w:ascii="宋体" w:hAnsi="宋体" w:eastAsia="宋体"/>
        </w:rPr>
        <w:t>1.背景</w:t>
      </w:r>
      <w:r>
        <w:tab/>
      </w:r>
      <w:r>
        <w:fldChar w:fldCharType="begin"/>
      </w:r>
      <w:r>
        <w:instrText xml:space="preserve"> PAGEREF _Toc16881 \h </w:instrText>
      </w:r>
      <w:r>
        <w:fldChar w:fldCharType="separate"/>
      </w:r>
      <w:r>
        <w:t>1</w:t>
      </w:r>
      <w:r>
        <w:fldChar w:fldCharType="end"/>
      </w:r>
      <w:r>
        <w:fldChar w:fldCharType="end"/>
      </w:r>
    </w:p>
    <w:p w14:paraId="0B5050BE">
      <w:pPr>
        <w:pStyle w:val="30"/>
        <w:tabs>
          <w:tab w:val="right" w:leader="dot" w:pos="8731"/>
        </w:tabs>
      </w:pPr>
      <w:r>
        <w:fldChar w:fldCharType="begin"/>
      </w:r>
      <w:r>
        <w:instrText xml:space="preserve"> HYPERLINK \l _Toc28296 </w:instrText>
      </w:r>
      <w:r>
        <w:fldChar w:fldCharType="separate"/>
      </w:r>
      <w:r>
        <w:rPr>
          <w:rFonts w:ascii="宋体" w:hAnsi="宋体" w:eastAsia="宋体"/>
        </w:rPr>
        <w:t>1.1 开发背景</w:t>
      </w:r>
      <w:r>
        <w:tab/>
      </w:r>
      <w:r>
        <w:fldChar w:fldCharType="begin"/>
      </w:r>
      <w:r>
        <w:instrText xml:space="preserve"> PAGEREF _Toc28296 \h </w:instrText>
      </w:r>
      <w:r>
        <w:fldChar w:fldCharType="separate"/>
      </w:r>
      <w:r>
        <w:t>1</w:t>
      </w:r>
      <w:r>
        <w:fldChar w:fldCharType="end"/>
      </w:r>
      <w:r>
        <w:fldChar w:fldCharType="end"/>
      </w:r>
    </w:p>
    <w:p w14:paraId="07D79B34">
      <w:pPr>
        <w:pStyle w:val="30"/>
        <w:tabs>
          <w:tab w:val="right" w:leader="dot" w:pos="8731"/>
        </w:tabs>
      </w:pPr>
      <w:r>
        <w:fldChar w:fldCharType="begin"/>
      </w:r>
      <w:r>
        <w:instrText xml:space="preserve"> HYPERLINK \l _Toc8340 </w:instrText>
      </w:r>
      <w:r>
        <w:fldChar w:fldCharType="separate"/>
      </w:r>
      <w:r>
        <w:rPr>
          <w:rFonts w:ascii="宋体" w:hAnsi="宋体" w:eastAsia="宋体"/>
        </w:rPr>
        <w:t>1.2 开发目的和意义</w:t>
      </w:r>
      <w:r>
        <w:tab/>
      </w:r>
      <w:r>
        <w:fldChar w:fldCharType="begin"/>
      </w:r>
      <w:r>
        <w:instrText xml:space="preserve"> PAGEREF _Toc8340 \h </w:instrText>
      </w:r>
      <w:r>
        <w:fldChar w:fldCharType="separate"/>
      </w:r>
      <w:r>
        <w:t>1</w:t>
      </w:r>
      <w:r>
        <w:fldChar w:fldCharType="end"/>
      </w:r>
      <w:r>
        <w:fldChar w:fldCharType="end"/>
      </w:r>
    </w:p>
    <w:p w14:paraId="3EA86618">
      <w:pPr>
        <w:pStyle w:val="27"/>
        <w:tabs>
          <w:tab w:val="right" w:leader="dot" w:pos="8731"/>
        </w:tabs>
      </w:pPr>
      <w:r>
        <w:fldChar w:fldCharType="begin"/>
      </w:r>
      <w:r>
        <w:instrText xml:space="preserve"> HYPERLINK \l _Toc25707 </w:instrText>
      </w:r>
      <w:r>
        <w:fldChar w:fldCharType="separate"/>
      </w:r>
      <w:r>
        <w:rPr>
          <w:rFonts w:ascii="宋体" w:hAnsi="宋体" w:eastAsia="宋体"/>
        </w:rPr>
        <w:t>2.设计思路</w:t>
      </w:r>
      <w:r>
        <w:tab/>
      </w:r>
      <w:r>
        <w:fldChar w:fldCharType="begin"/>
      </w:r>
      <w:r>
        <w:instrText xml:space="preserve"> PAGEREF _Toc25707 \h </w:instrText>
      </w:r>
      <w:r>
        <w:fldChar w:fldCharType="separate"/>
      </w:r>
      <w:r>
        <w:t>2</w:t>
      </w:r>
      <w:r>
        <w:fldChar w:fldCharType="end"/>
      </w:r>
      <w:r>
        <w:fldChar w:fldCharType="end"/>
      </w:r>
    </w:p>
    <w:p w14:paraId="21E03D83">
      <w:pPr>
        <w:pStyle w:val="30"/>
        <w:tabs>
          <w:tab w:val="right" w:leader="dot" w:pos="8731"/>
        </w:tabs>
      </w:pPr>
      <w:r>
        <w:fldChar w:fldCharType="begin"/>
      </w:r>
      <w:r>
        <w:instrText xml:space="preserve"> HYPERLINK \l _Toc18084 </w:instrText>
      </w:r>
      <w:r>
        <w:fldChar w:fldCharType="separate"/>
      </w:r>
      <w:r>
        <w:rPr>
          <w:rFonts w:ascii="宋体" w:hAnsi="宋体" w:eastAsia="宋体"/>
        </w:rPr>
        <w:t>2.1 业务流程介绍</w:t>
      </w:r>
      <w:r>
        <w:tab/>
      </w:r>
      <w:r>
        <w:fldChar w:fldCharType="begin"/>
      </w:r>
      <w:r>
        <w:instrText xml:space="preserve"> PAGEREF _Toc18084 \h </w:instrText>
      </w:r>
      <w:r>
        <w:fldChar w:fldCharType="separate"/>
      </w:r>
      <w:r>
        <w:t>2</w:t>
      </w:r>
      <w:r>
        <w:fldChar w:fldCharType="end"/>
      </w:r>
      <w:r>
        <w:fldChar w:fldCharType="end"/>
      </w:r>
    </w:p>
    <w:p w14:paraId="4B653EA4">
      <w:pPr>
        <w:pStyle w:val="30"/>
        <w:tabs>
          <w:tab w:val="right" w:leader="dot" w:pos="8731"/>
        </w:tabs>
      </w:pPr>
      <w:r>
        <w:fldChar w:fldCharType="begin"/>
      </w:r>
      <w:r>
        <w:instrText xml:space="preserve"> HYPERLINK \l _Toc9133 </w:instrText>
      </w:r>
      <w:r>
        <w:fldChar w:fldCharType="separate"/>
      </w:r>
      <w:r>
        <w:rPr>
          <w:rFonts w:ascii="宋体" w:hAnsi="宋体" w:eastAsia="宋体"/>
        </w:rPr>
        <w:t>2.2 技术方案</w:t>
      </w:r>
      <w:r>
        <w:tab/>
      </w:r>
      <w:r>
        <w:fldChar w:fldCharType="begin"/>
      </w:r>
      <w:r>
        <w:instrText xml:space="preserve"> PAGEREF _Toc9133 \h </w:instrText>
      </w:r>
      <w:r>
        <w:fldChar w:fldCharType="separate"/>
      </w:r>
      <w:r>
        <w:t>2</w:t>
      </w:r>
      <w:r>
        <w:fldChar w:fldCharType="end"/>
      </w:r>
      <w:r>
        <w:fldChar w:fldCharType="end"/>
      </w:r>
    </w:p>
    <w:p w14:paraId="6288C060">
      <w:pPr>
        <w:pStyle w:val="30"/>
        <w:tabs>
          <w:tab w:val="right" w:leader="dot" w:pos="8731"/>
        </w:tabs>
      </w:pPr>
      <w:r>
        <w:fldChar w:fldCharType="begin"/>
      </w:r>
      <w:r>
        <w:instrText xml:space="preserve"> HYPERLINK \l _Toc6822 </w:instrText>
      </w:r>
      <w:r>
        <w:fldChar w:fldCharType="separate"/>
      </w:r>
      <w:r>
        <w:rPr>
          <w:rFonts w:ascii="宋体" w:hAnsi="宋体" w:eastAsia="宋体"/>
        </w:rPr>
        <w:t>2.3 工具设备要求</w:t>
      </w:r>
      <w:r>
        <w:tab/>
      </w:r>
      <w:r>
        <w:fldChar w:fldCharType="begin"/>
      </w:r>
      <w:r>
        <w:instrText xml:space="preserve"> PAGEREF _Toc6822 \h </w:instrText>
      </w:r>
      <w:r>
        <w:fldChar w:fldCharType="separate"/>
      </w:r>
      <w:r>
        <w:t>3</w:t>
      </w:r>
      <w:r>
        <w:fldChar w:fldCharType="end"/>
      </w:r>
      <w:r>
        <w:fldChar w:fldCharType="end"/>
      </w:r>
    </w:p>
    <w:p w14:paraId="0DCA34F2">
      <w:pPr>
        <w:pStyle w:val="27"/>
        <w:tabs>
          <w:tab w:val="right" w:leader="dot" w:pos="8731"/>
        </w:tabs>
      </w:pPr>
      <w:r>
        <w:fldChar w:fldCharType="begin"/>
      </w:r>
      <w:r>
        <w:instrText xml:space="preserve"> HYPERLINK \l _Toc32754 </w:instrText>
      </w:r>
      <w:r>
        <w:fldChar w:fldCharType="separate"/>
      </w:r>
      <w:r>
        <w:rPr>
          <w:rFonts w:ascii="宋体" w:hAnsi="宋体" w:eastAsia="宋体"/>
        </w:rPr>
        <w:t>3.设计内容</w:t>
      </w:r>
      <w:r>
        <w:tab/>
      </w:r>
      <w:r>
        <w:fldChar w:fldCharType="begin"/>
      </w:r>
      <w:r>
        <w:instrText xml:space="preserve"> PAGEREF _Toc32754 \h </w:instrText>
      </w:r>
      <w:r>
        <w:fldChar w:fldCharType="separate"/>
      </w:r>
      <w:r>
        <w:t>4</w:t>
      </w:r>
      <w:r>
        <w:fldChar w:fldCharType="end"/>
      </w:r>
      <w:r>
        <w:fldChar w:fldCharType="end"/>
      </w:r>
    </w:p>
    <w:p w14:paraId="0C6ED263">
      <w:pPr>
        <w:pStyle w:val="30"/>
        <w:tabs>
          <w:tab w:val="right" w:leader="dot" w:pos="8731"/>
        </w:tabs>
      </w:pPr>
      <w:r>
        <w:fldChar w:fldCharType="begin"/>
      </w:r>
      <w:r>
        <w:instrText xml:space="preserve"> HYPERLINK \l _Toc21522 </w:instrText>
      </w:r>
      <w:r>
        <w:fldChar w:fldCharType="separate"/>
      </w:r>
      <w:r>
        <w:rPr>
          <w:rFonts w:ascii="宋体" w:hAnsi="宋体" w:eastAsia="宋体"/>
        </w:rPr>
        <w:t>3.1 系统详细设计</w:t>
      </w:r>
      <w:r>
        <w:tab/>
      </w:r>
      <w:r>
        <w:fldChar w:fldCharType="begin"/>
      </w:r>
      <w:r>
        <w:instrText xml:space="preserve"> PAGEREF _Toc21522 \h </w:instrText>
      </w:r>
      <w:r>
        <w:fldChar w:fldCharType="separate"/>
      </w:r>
      <w:r>
        <w:t>4</w:t>
      </w:r>
      <w:r>
        <w:fldChar w:fldCharType="end"/>
      </w:r>
      <w:r>
        <w:fldChar w:fldCharType="end"/>
      </w:r>
    </w:p>
    <w:p w14:paraId="52936456">
      <w:pPr>
        <w:pStyle w:val="24"/>
        <w:tabs>
          <w:tab w:val="right" w:leader="dot" w:pos="8731"/>
        </w:tabs>
      </w:pPr>
      <w:r>
        <w:fldChar w:fldCharType="begin"/>
      </w:r>
      <w:r>
        <w:instrText xml:space="preserve"> HYPERLINK \l _Toc25491 </w:instrText>
      </w:r>
      <w:r>
        <w:fldChar w:fldCharType="separate"/>
      </w:r>
      <w:r>
        <w:rPr>
          <w:rFonts w:ascii="宋体" w:hAnsi="宋体" w:eastAsia="宋体"/>
        </w:rPr>
        <w:t>3.1.1 系统概要说明</w:t>
      </w:r>
      <w:r>
        <w:tab/>
      </w:r>
      <w:r>
        <w:fldChar w:fldCharType="begin"/>
      </w:r>
      <w:r>
        <w:instrText xml:space="preserve"> PAGEREF _Toc25491 \h </w:instrText>
      </w:r>
      <w:r>
        <w:fldChar w:fldCharType="separate"/>
      </w:r>
      <w:r>
        <w:t>4</w:t>
      </w:r>
      <w:r>
        <w:fldChar w:fldCharType="end"/>
      </w:r>
      <w:r>
        <w:fldChar w:fldCharType="end"/>
      </w:r>
    </w:p>
    <w:p w14:paraId="69E6D88A">
      <w:pPr>
        <w:pStyle w:val="24"/>
        <w:tabs>
          <w:tab w:val="right" w:leader="dot" w:pos="8731"/>
        </w:tabs>
      </w:pPr>
      <w:r>
        <w:fldChar w:fldCharType="begin"/>
      </w:r>
      <w:r>
        <w:instrText xml:space="preserve"> HYPERLINK \l _Toc2465 </w:instrText>
      </w:r>
      <w:r>
        <w:fldChar w:fldCharType="separate"/>
      </w:r>
      <w:r>
        <w:rPr>
          <w:rFonts w:ascii="宋体" w:hAnsi="宋体" w:eastAsia="宋体"/>
        </w:rPr>
        <w:t>3.1.2 系统流程图</w:t>
      </w:r>
      <w:r>
        <w:tab/>
      </w:r>
      <w:r>
        <w:fldChar w:fldCharType="begin"/>
      </w:r>
      <w:r>
        <w:instrText xml:space="preserve"> PAGEREF _Toc2465 \h </w:instrText>
      </w:r>
      <w:r>
        <w:fldChar w:fldCharType="separate"/>
      </w:r>
      <w:r>
        <w:t>5</w:t>
      </w:r>
      <w:r>
        <w:fldChar w:fldCharType="end"/>
      </w:r>
      <w:r>
        <w:fldChar w:fldCharType="end"/>
      </w:r>
    </w:p>
    <w:p w14:paraId="71C0A99A">
      <w:pPr>
        <w:pStyle w:val="24"/>
        <w:tabs>
          <w:tab w:val="right" w:leader="dot" w:pos="8731"/>
        </w:tabs>
      </w:pPr>
      <w:r>
        <w:fldChar w:fldCharType="begin"/>
      </w:r>
      <w:r>
        <w:instrText xml:space="preserve"> HYPERLINK \l _Toc28985 </w:instrText>
      </w:r>
      <w:r>
        <w:fldChar w:fldCharType="separate"/>
      </w:r>
      <w:r>
        <w:rPr>
          <w:rFonts w:ascii="宋体" w:hAnsi="宋体" w:eastAsia="宋体"/>
        </w:rPr>
        <w:t>3.1.3 系统架构设计</w:t>
      </w:r>
      <w:r>
        <w:tab/>
      </w:r>
      <w:r>
        <w:fldChar w:fldCharType="begin"/>
      </w:r>
      <w:r>
        <w:instrText xml:space="preserve"> PAGEREF _Toc28985 \h </w:instrText>
      </w:r>
      <w:r>
        <w:fldChar w:fldCharType="separate"/>
      </w:r>
      <w:r>
        <w:t>6</w:t>
      </w:r>
      <w:r>
        <w:fldChar w:fldCharType="end"/>
      </w:r>
      <w:r>
        <w:fldChar w:fldCharType="end"/>
      </w:r>
    </w:p>
    <w:p w14:paraId="7BED3FC2">
      <w:pPr>
        <w:pStyle w:val="30"/>
        <w:tabs>
          <w:tab w:val="right" w:leader="dot" w:pos="8731"/>
        </w:tabs>
      </w:pPr>
      <w:r>
        <w:fldChar w:fldCharType="begin"/>
      </w:r>
      <w:r>
        <w:instrText xml:space="preserve"> HYPERLINK \l _Toc26330 </w:instrText>
      </w:r>
      <w:r>
        <w:fldChar w:fldCharType="separate"/>
      </w:r>
      <w:r>
        <w:rPr>
          <w:rFonts w:ascii="宋体" w:hAnsi="宋体" w:eastAsia="宋体"/>
        </w:rPr>
        <w:t>3.2 数据库设计</w:t>
      </w:r>
      <w:r>
        <w:tab/>
      </w:r>
      <w:r>
        <w:fldChar w:fldCharType="begin"/>
      </w:r>
      <w:r>
        <w:instrText xml:space="preserve"> PAGEREF _Toc26330 \h </w:instrText>
      </w:r>
      <w:r>
        <w:fldChar w:fldCharType="separate"/>
      </w:r>
      <w:r>
        <w:t>7</w:t>
      </w:r>
      <w:r>
        <w:fldChar w:fldCharType="end"/>
      </w:r>
      <w:r>
        <w:fldChar w:fldCharType="end"/>
      </w:r>
    </w:p>
    <w:p w14:paraId="505A4DCB">
      <w:pPr>
        <w:pStyle w:val="24"/>
        <w:tabs>
          <w:tab w:val="right" w:leader="dot" w:pos="8731"/>
        </w:tabs>
      </w:pPr>
      <w:r>
        <w:fldChar w:fldCharType="begin"/>
      </w:r>
      <w:r>
        <w:instrText xml:space="preserve"> HYPERLINK \l _Toc5039 </w:instrText>
      </w:r>
      <w:r>
        <w:fldChar w:fldCharType="separate"/>
      </w:r>
      <w:r>
        <w:rPr>
          <w:rFonts w:ascii="宋体" w:hAnsi="宋体" w:eastAsia="宋体"/>
        </w:rPr>
        <w:t>3.2.1 数据库分析</w:t>
      </w:r>
      <w:r>
        <w:tab/>
      </w:r>
      <w:r>
        <w:fldChar w:fldCharType="begin"/>
      </w:r>
      <w:r>
        <w:instrText xml:space="preserve"> PAGEREF _Toc5039 \h </w:instrText>
      </w:r>
      <w:r>
        <w:fldChar w:fldCharType="separate"/>
      </w:r>
      <w:r>
        <w:t>7</w:t>
      </w:r>
      <w:r>
        <w:fldChar w:fldCharType="end"/>
      </w:r>
      <w:r>
        <w:fldChar w:fldCharType="end"/>
      </w:r>
    </w:p>
    <w:p w14:paraId="3CA9C564">
      <w:pPr>
        <w:pStyle w:val="24"/>
        <w:tabs>
          <w:tab w:val="right" w:leader="dot" w:pos="8731"/>
        </w:tabs>
      </w:pPr>
      <w:r>
        <w:fldChar w:fldCharType="begin"/>
      </w:r>
      <w:r>
        <w:instrText xml:space="preserve"> HYPERLINK \l _Toc27448 </w:instrText>
      </w:r>
      <w:r>
        <w:fldChar w:fldCharType="separate"/>
      </w:r>
      <w:r>
        <w:rPr>
          <w:rFonts w:ascii="宋体" w:hAnsi="宋体" w:eastAsia="宋体"/>
        </w:rPr>
        <w:t>3.2.2 数据库表设计</w:t>
      </w:r>
      <w:r>
        <w:tab/>
      </w:r>
      <w:r>
        <w:fldChar w:fldCharType="begin"/>
      </w:r>
      <w:r>
        <w:instrText xml:space="preserve"> PAGEREF _Toc27448 \h </w:instrText>
      </w:r>
      <w:r>
        <w:fldChar w:fldCharType="separate"/>
      </w:r>
      <w:r>
        <w:t>8</w:t>
      </w:r>
      <w:r>
        <w:fldChar w:fldCharType="end"/>
      </w:r>
      <w:r>
        <w:fldChar w:fldCharType="end"/>
      </w:r>
    </w:p>
    <w:p w14:paraId="335C5A6D">
      <w:pPr>
        <w:pStyle w:val="30"/>
        <w:tabs>
          <w:tab w:val="right" w:leader="dot" w:pos="8731"/>
        </w:tabs>
      </w:pPr>
      <w:r>
        <w:fldChar w:fldCharType="begin"/>
      </w:r>
      <w:r>
        <w:instrText xml:space="preserve"> HYPERLINK \l _Toc29940 </w:instrText>
      </w:r>
      <w:r>
        <w:fldChar w:fldCharType="separate"/>
      </w:r>
      <w:r>
        <w:rPr>
          <w:rFonts w:ascii="宋体" w:hAnsi="宋体" w:eastAsia="宋体"/>
        </w:rPr>
        <w:t>3.3 系统功能实现</w:t>
      </w:r>
      <w:r>
        <w:tab/>
      </w:r>
      <w:r>
        <w:fldChar w:fldCharType="begin"/>
      </w:r>
      <w:r>
        <w:instrText xml:space="preserve"> PAGEREF _Toc29940 \h </w:instrText>
      </w:r>
      <w:r>
        <w:fldChar w:fldCharType="separate"/>
      </w:r>
      <w:r>
        <w:t>15</w:t>
      </w:r>
      <w:r>
        <w:fldChar w:fldCharType="end"/>
      </w:r>
      <w:r>
        <w:fldChar w:fldCharType="end"/>
      </w:r>
    </w:p>
    <w:p w14:paraId="691BB8B4">
      <w:pPr>
        <w:pStyle w:val="24"/>
        <w:tabs>
          <w:tab w:val="right" w:leader="dot" w:pos="8731"/>
        </w:tabs>
      </w:pPr>
      <w:r>
        <w:fldChar w:fldCharType="begin"/>
      </w:r>
      <w:r>
        <w:instrText xml:space="preserve"> HYPERLINK \l _Toc26471 </w:instrText>
      </w:r>
      <w:r>
        <w:fldChar w:fldCharType="separate"/>
      </w:r>
      <w:r>
        <w:rPr>
          <w:rFonts w:ascii="宋体" w:hAnsi="宋体" w:eastAsia="宋体"/>
        </w:rPr>
        <w:t>3.3.1 博客前台首页</w:t>
      </w:r>
      <w:r>
        <w:tab/>
      </w:r>
      <w:r>
        <w:fldChar w:fldCharType="begin"/>
      </w:r>
      <w:r>
        <w:instrText xml:space="preserve"> PAGEREF _Toc26471 \h </w:instrText>
      </w:r>
      <w:r>
        <w:fldChar w:fldCharType="separate"/>
      </w:r>
      <w:r>
        <w:t>15</w:t>
      </w:r>
      <w:r>
        <w:fldChar w:fldCharType="end"/>
      </w:r>
      <w:r>
        <w:fldChar w:fldCharType="end"/>
      </w:r>
    </w:p>
    <w:p w14:paraId="41C0F4F2">
      <w:pPr>
        <w:pStyle w:val="24"/>
        <w:tabs>
          <w:tab w:val="right" w:leader="dot" w:pos="8731"/>
        </w:tabs>
      </w:pPr>
      <w:r>
        <w:fldChar w:fldCharType="begin"/>
      </w:r>
      <w:r>
        <w:instrText xml:space="preserve"> HYPERLINK \l _Toc24330 </w:instrText>
      </w:r>
      <w:r>
        <w:fldChar w:fldCharType="separate"/>
      </w:r>
      <w:r>
        <w:rPr>
          <w:rFonts w:ascii="宋体" w:hAnsi="宋体" w:eastAsia="宋体"/>
        </w:rPr>
        <w:t>3.3.2 家（关于站长）</w:t>
      </w:r>
      <w:r>
        <w:tab/>
      </w:r>
      <w:r>
        <w:fldChar w:fldCharType="begin"/>
      </w:r>
      <w:r>
        <w:instrText xml:space="preserve"> PAGEREF _Toc24330 \h </w:instrText>
      </w:r>
      <w:r>
        <w:fldChar w:fldCharType="separate"/>
      </w:r>
      <w:r>
        <w:t>16</w:t>
      </w:r>
      <w:r>
        <w:fldChar w:fldCharType="end"/>
      </w:r>
      <w:r>
        <w:fldChar w:fldCharType="end"/>
      </w:r>
    </w:p>
    <w:p w14:paraId="18208843">
      <w:pPr>
        <w:pStyle w:val="24"/>
        <w:tabs>
          <w:tab w:val="right" w:leader="dot" w:pos="8731"/>
        </w:tabs>
      </w:pPr>
      <w:r>
        <w:fldChar w:fldCharType="begin"/>
      </w:r>
      <w:r>
        <w:instrText xml:space="preserve"> HYPERLINK \l _Toc20831 </w:instrText>
      </w:r>
      <w:r>
        <w:fldChar w:fldCharType="separate"/>
      </w:r>
      <w:r>
        <w:rPr>
          <w:rFonts w:ascii="宋体" w:hAnsi="宋体" w:eastAsia="宋体"/>
        </w:rPr>
        <w:t>3.3.3 游记栏目</w:t>
      </w:r>
      <w:r>
        <w:tab/>
      </w:r>
      <w:r>
        <w:fldChar w:fldCharType="begin"/>
      </w:r>
      <w:r>
        <w:instrText xml:space="preserve"> PAGEREF _Toc20831 \h </w:instrText>
      </w:r>
      <w:r>
        <w:fldChar w:fldCharType="separate"/>
      </w:r>
      <w:r>
        <w:t>17</w:t>
      </w:r>
      <w:r>
        <w:fldChar w:fldCharType="end"/>
      </w:r>
      <w:r>
        <w:fldChar w:fldCharType="end"/>
      </w:r>
    </w:p>
    <w:p w14:paraId="78198621">
      <w:pPr>
        <w:pStyle w:val="24"/>
        <w:tabs>
          <w:tab w:val="right" w:leader="dot" w:pos="8731"/>
        </w:tabs>
      </w:pPr>
      <w:r>
        <w:fldChar w:fldCharType="begin"/>
      </w:r>
      <w:r>
        <w:instrText xml:space="preserve"> HYPERLINK \l _Toc23578 </w:instrText>
      </w:r>
      <w:r>
        <w:fldChar w:fldCharType="separate"/>
      </w:r>
      <w:r>
        <w:rPr>
          <w:rFonts w:ascii="宋体" w:hAnsi="宋体" w:eastAsia="宋体"/>
        </w:rPr>
        <w:t>3.3.4 随笔栏目</w:t>
      </w:r>
      <w:r>
        <w:tab/>
      </w:r>
      <w:r>
        <w:fldChar w:fldCharType="begin"/>
      </w:r>
      <w:r>
        <w:instrText xml:space="preserve"> PAGEREF _Toc23578 \h </w:instrText>
      </w:r>
      <w:r>
        <w:fldChar w:fldCharType="separate"/>
      </w:r>
      <w:r>
        <w:t>18</w:t>
      </w:r>
      <w:r>
        <w:fldChar w:fldCharType="end"/>
      </w:r>
      <w:r>
        <w:fldChar w:fldCharType="end"/>
      </w:r>
    </w:p>
    <w:p w14:paraId="200BD4AC">
      <w:pPr>
        <w:pStyle w:val="24"/>
        <w:tabs>
          <w:tab w:val="right" w:leader="dot" w:pos="8731"/>
        </w:tabs>
      </w:pPr>
      <w:r>
        <w:fldChar w:fldCharType="begin"/>
      </w:r>
      <w:r>
        <w:instrText xml:space="preserve"> HYPERLINK \l _Toc3689 </w:instrText>
      </w:r>
      <w:r>
        <w:fldChar w:fldCharType="separate"/>
      </w:r>
      <w:r>
        <w:rPr>
          <w:rFonts w:ascii="宋体" w:hAnsi="宋体" w:eastAsia="宋体"/>
        </w:rPr>
        <w:t>3.3.5 记录栏目</w:t>
      </w:r>
      <w:r>
        <w:tab/>
      </w:r>
      <w:r>
        <w:fldChar w:fldCharType="begin"/>
      </w:r>
      <w:r>
        <w:instrText xml:space="preserve"> PAGEREF _Toc3689 \h </w:instrText>
      </w:r>
      <w:r>
        <w:fldChar w:fldCharType="separate"/>
      </w:r>
      <w:r>
        <w:t>19</w:t>
      </w:r>
      <w:r>
        <w:fldChar w:fldCharType="end"/>
      </w:r>
      <w:r>
        <w:fldChar w:fldCharType="end"/>
      </w:r>
    </w:p>
    <w:p w14:paraId="7F677377">
      <w:pPr>
        <w:pStyle w:val="24"/>
        <w:tabs>
          <w:tab w:val="right" w:leader="dot" w:pos="8731"/>
        </w:tabs>
      </w:pPr>
      <w:r>
        <w:fldChar w:fldCharType="begin"/>
      </w:r>
      <w:r>
        <w:instrText xml:space="preserve"> HYPERLINK \l _Toc22759 </w:instrText>
      </w:r>
      <w:r>
        <w:fldChar w:fldCharType="separate"/>
      </w:r>
      <w:r>
        <w:rPr>
          <w:rFonts w:ascii="宋体" w:hAnsi="宋体" w:eastAsia="宋体"/>
        </w:rPr>
        <w:t>3.3.6 相册</w:t>
      </w:r>
      <w:r>
        <w:tab/>
      </w:r>
      <w:r>
        <w:fldChar w:fldCharType="begin"/>
      </w:r>
      <w:r>
        <w:instrText xml:space="preserve"> PAGEREF _Toc22759 \h </w:instrText>
      </w:r>
      <w:r>
        <w:fldChar w:fldCharType="separate"/>
      </w:r>
      <w:r>
        <w:t>20</w:t>
      </w:r>
      <w:r>
        <w:fldChar w:fldCharType="end"/>
      </w:r>
      <w:r>
        <w:fldChar w:fldCharType="end"/>
      </w:r>
    </w:p>
    <w:p w14:paraId="2624CED6">
      <w:pPr>
        <w:pStyle w:val="24"/>
        <w:tabs>
          <w:tab w:val="right" w:leader="dot" w:pos="8731"/>
        </w:tabs>
      </w:pPr>
      <w:r>
        <w:fldChar w:fldCharType="begin"/>
      </w:r>
      <w:r>
        <w:instrText xml:space="preserve"> HYPERLINK \l _Toc2652 </w:instrText>
      </w:r>
      <w:r>
        <w:fldChar w:fldCharType="separate"/>
      </w:r>
      <w:r>
        <w:rPr>
          <w:rFonts w:ascii="宋体" w:hAnsi="宋体" w:eastAsia="宋体"/>
        </w:rPr>
        <w:t>3.3.7 百宝箱</w:t>
      </w:r>
      <w:r>
        <w:tab/>
      </w:r>
      <w:r>
        <w:fldChar w:fldCharType="begin"/>
      </w:r>
      <w:r>
        <w:instrText xml:space="preserve"> PAGEREF _Toc2652 \h </w:instrText>
      </w:r>
      <w:r>
        <w:fldChar w:fldCharType="separate"/>
      </w:r>
      <w:r>
        <w:t>21</w:t>
      </w:r>
      <w:r>
        <w:fldChar w:fldCharType="end"/>
      </w:r>
      <w:r>
        <w:fldChar w:fldCharType="end"/>
      </w:r>
    </w:p>
    <w:p w14:paraId="5C0CCCB4">
      <w:pPr>
        <w:pStyle w:val="24"/>
        <w:tabs>
          <w:tab w:val="right" w:leader="dot" w:pos="8731"/>
        </w:tabs>
      </w:pPr>
      <w:r>
        <w:fldChar w:fldCharType="begin"/>
      </w:r>
      <w:r>
        <w:instrText xml:space="preserve"> HYPERLINK \l _Toc25507 </w:instrText>
      </w:r>
      <w:r>
        <w:fldChar w:fldCharType="separate"/>
      </w:r>
      <w:r>
        <w:rPr>
          <w:rFonts w:ascii="宋体" w:hAnsi="宋体" w:eastAsia="宋体"/>
        </w:rPr>
        <w:t>3.3.8 留言文字雨</w:t>
      </w:r>
      <w:r>
        <w:tab/>
      </w:r>
      <w:r>
        <w:fldChar w:fldCharType="begin"/>
      </w:r>
      <w:r>
        <w:instrText xml:space="preserve"> PAGEREF _Toc25507 \h </w:instrText>
      </w:r>
      <w:r>
        <w:fldChar w:fldCharType="separate"/>
      </w:r>
      <w:r>
        <w:t>22</w:t>
      </w:r>
      <w:r>
        <w:fldChar w:fldCharType="end"/>
      </w:r>
      <w:r>
        <w:fldChar w:fldCharType="end"/>
      </w:r>
    </w:p>
    <w:p w14:paraId="0742D73E">
      <w:pPr>
        <w:pStyle w:val="24"/>
        <w:tabs>
          <w:tab w:val="right" w:leader="dot" w:pos="8731"/>
        </w:tabs>
      </w:pPr>
      <w:r>
        <w:fldChar w:fldCharType="begin"/>
      </w:r>
      <w:r>
        <w:instrText xml:space="preserve"> HYPERLINK \l _Toc28038 </w:instrText>
      </w:r>
      <w:r>
        <w:fldChar w:fldCharType="separate"/>
      </w:r>
      <w:r>
        <w:rPr>
          <w:rFonts w:ascii="宋体" w:hAnsi="宋体" w:eastAsia="宋体"/>
        </w:rPr>
        <w:t>3.3.9 文章详情</w:t>
      </w:r>
      <w:r>
        <w:tab/>
      </w:r>
      <w:r>
        <w:fldChar w:fldCharType="begin"/>
      </w:r>
      <w:r>
        <w:instrText xml:space="preserve"> PAGEREF _Toc28038 \h </w:instrText>
      </w:r>
      <w:r>
        <w:fldChar w:fldCharType="separate"/>
      </w:r>
      <w:r>
        <w:t>23</w:t>
      </w:r>
      <w:r>
        <w:fldChar w:fldCharType="end"/>
      </w:r>
      <w:r>
        <w:fldChar w:fldCharType="end"/>
      </w:r>
    </w:p>
    <w:p w14:paraId="069FCEAB">
      <w:pPr>
        <w:pStyle w:val="24"/>
        <w:tabs>
          <w:tab w:val="right" w:leader="dot" w:pos="8731"/>
        </w:tabs>
      </w:pPr>
      <w:r>
        <w:fldChar w:fldCharType="begin"/>
      </w:r>
      <w:r>
        <w:instrText xml:space="preserve"> HYPERLINK \l _Toc12966 </w:instrText>
      </w:r>
      <w:r>
        <w:fldChar w:fldCharType="separate"/>
      </w:r>
      <w:r>
        <w:rPr>
          <w:rFonts w:ascii="宋体" w:hAnsi="宋体" w:eastAsia="宋体"/>
        </w:rPr>
        <w:t>3.3.10 用户注册</w:t>
      </w:r>
      <w:r>
        <w:tab/>
      </w:r>
      <w:r>
        <w:fldChar w:fldCharType="begin"/>
      </w:r>
      <w:r>
        <w:instrText xml:space="preserve"> PAGEREF _Toc12966 \h </w:instrText>
      </w:r>
      <w:r>
        <w:fldChar w:fldCharType="separate"/>
      </w:r>
      <w:r>
        <w:t>24</w:t>
      </w:r>
      <w:r>
        <w:fldChar w:fldCharType="end"/>
      </w:r>
      <w:r>
        <w:fldChar w:fldCharType="end"/>
      </w:r>
    </w:p>
    <w:p w14:paraId="1B07AE5E">
      <w:pPr>
        <w:pStyle w:val="24"/>
        <w:tabs>
          <w:tab w:val="right" w:leader="dot" w:pos="8731"/>
        </w:tabs>
      </w:pPr>
      <w:r>
        <w:fldChar w:fldCharType="begin"/>
      </w:r>
      <w:r>
        <w:instrText xml:space="preserve"> HYPERLINK \l _Toc3873 </w:instrText>
      </w:r>
      <w:r>
        <w:fldChar w:fldCharType="separate"/>
      </w:r>
      <w:r>
        <w:rPr>
          <w:rFonts w:ascii="宋体" w:hAnsi="宋体" w:eastAsia="宋体"/>
        </w:rPr>
        <w:t>3.3.11 用户登录</w:t>
      </w:r>
      <w:r>
        <w:tab/>
      </w:r>
      <w:r>
        <w:fldChar w:fldCharType="begin"/>
      </w:r>
      <w:r>
        <w:instrText xml:space="preserve"> PAGEREF _Toc3873 \h </w:instrText>
      </w:r>
      <w:r>
        <w:fldChar w:fldCharType="separate"/>
      </w:r>
      <w:r>
        <w:t>26</w:t>
      </w:r>
      <w:r>
        <w:fldChar w:fldCharType="end"/>
      </w:r>
      <w:r>
        <w:fldChar w:fldCharType="end"/>
      </w:r>
    </w:p>
    <w:p w14:paraId="4B6FEED9">
      <w:pPr>
        <w:pStyle w:val="24"/>
        <w:tabs>
          <w:tab w:val="right" w:leader="dot" w:pos="8731"/>
        </w:tabs>
      </w:pPr>
      <w:r>
        <w:fldChar w:fldCharType="begin"/>
      </w:r>
      <w:r>
        <w:instrText xml:space="preserve"> HYPERLINK \l _Toc14737 </w:instrText>
      </w:r>
      <w:r>
        <w:fldChar w:fldCharType="separate"/>
      </w:r>
      <w:r>
        <w:rPr>
          <w:rFonts w:ascii="宋体" w:hAnsi="宋体" w:eastAsia="宋体"/>
        </w:rPr>
        <w:t>3.3.12 我的收藏</w:t>
      </w:r>
      <w:r>
        <w:tab/>
      </w:r>
      <w:r>
        <w:fldChar w:fldCharType="begin"/>
      </w:r>
      <w:r>
        <w:instrText xml:space="preserve"> PAGEREF _Toc14737 \h </w:instrText>
      </w:r>
      <w:r>
        <w:fldChar w:fldCharType="separate"/>
      </w:r>
      <w:r>
        <w:t>26</w:t>
      </w:r>
      <w:r>
        <w:fldChar w:fldCharType="end"/>
      </w:r>
      <w:r>
        <w:fldChar w:fldCharType="end"/>
      </w:r>
    </w:p>
    <w:p w14:paraId="25802F6A">
      <w:pPr>
        <w:pStyle w:val="24"/>
        <w:tabs>
          <w:tab w:val="right" w:leader="dot" w:pos="8731"/>
        </w:tabs>
      </w:pPr>
      <w:r>
        <w:fldChar w:fldCharType="begin"/>
      </w:r>
      <w:r>
        <w:instrText xml:space="preserve"> HYPERLINK \l _Toc28748 </w:instrText>
      </w:r>
      <w:r>
        <w:fldChar w:fldCharType="separate"/>
      </w:r>
      <w:r>
        <w:rPr>
          <w:rFonts w:ascii="宋体" w:hAnsi="宋体" w:eastAsia="宋体"/>
        </w:rPr>
        <w:t>3.3.13 后台仪表盘</w:t>
      </w:r>
      <w:r>
        <w:tab/>
      </w:r>
      <w:r>
        <w:fldChar w:fldCharType="begin"/>
      </w:r>
      <w:r>
        <w:instrText xml:space="preserve"> PAGEREF _Toc28748 \h </w:instrText>
      </w:r>
      <w:r>
        <w:fldChar w:fldCharType="separate"/>
      </w:r>
      <w:r>
        <w:t>27</w:t>
      </w:r>
      <w:r>
        <w:fldChar w:fldCharType="end"/>
      </w:r>
      <w:r>
        <w:fldChar w:fldCharType="end"/>
      </w:r>
    </w:p>
    <w:p w14:paraId="6E0B355C">
      <w:pPr>
        <w:pStyle w:val="24"/>
        <w:tabs>
          <w:tab w:val="right" w:leader="dot" w:pos="8731"/>
        </w:tabs>
      </w:pPr>
      <w:r>
        <w:fldChar w:fldCharType="begin"/>
      </w:r>
      <w:r>
        <w:instrText xml:space="preserve"> HYPERLINK \l _Toc2280 </w:instrText>
      </w:r>
      <w:r>
        <w:fldChar w:fldCharType="separate"/>
      </w:r>
      <w:r>
        <w:rPr>
          <w:rFonts w:ascii="宋体" w:hAnsi="宋体" w:eastAsia="宋体"/>
        </w:rPr>
        <w:t>3.3.14 文章管理</w:t>
      </w:r>
      <w:r>
        <w:tab/>
      </w:r>
      <w:r>
        <w:fldChar w:fldCharType="begin"/>
      </w:r>
      <w:r>
        <w:instrText xml:space="preserve"> PAGEREF _Toc2280 \h </w:instrText>
      </w:r>
      <w:r>
        <w:fldChar w:fldCharType="separate"/>
      </w:r>
      <w:r>
        <w:t>28</w:t>
      </w:r>
      <w:r>
        <w:fldChar w:fldCharType="end"/>
      </w:r>
      <w:r>
        <w:fldChar w:fldCharType="end"/>
      </w:r>
    </w:p>
    <w:p w14:paraId="5BBAD024">
      <w:pPr>
        <w:pStyle w:val="24"/>
        <w:tabs>
          <w:tab w:val="right" w:leader="dot" w:pos="8731"/>
        </w:tabs>
      </w:pPr>
      <w:r>
        <w:fldChar w:fldCharType="begin"/>
      </w:r>
      <w:r>
        <w:instrText xml:space="preserve"> HYPERLINK \l _Toc11225 </w:instrText>
      </w:r>
      <w:r>
        <w:fldChar w:fldCharType="separate"/>
      </w:r>
      <w:r>
        <w:rPr>
          <w:rFonts w:ascii="宋体" w:hAnsi="宋体" w:eastAsia="宋体"/>
        </w:rPr>
        <w:t>3.3.15 留言管理</w:t>
      </w:r>
      <w:r>
        <w:tab/>
      </w:r>
      <w:r>
        <w:fldChar w:fldCharType="begin"/>
      </w:r>
      <w:r>
        <w:instrText xml:space="preserve"> PAGEREF _Toc11225 \h </w:instrText>
      </w:r>
      <w:r>
        <w:fldChar w:fldCharType="separate"/>
      </w:r>
      <w:r>
        <w:t>30</w:t>
      </w:r>
      <w:r>
        <w:fldChar w:fldCharType="end"/>
      </w:r>
      <w:r>
        <w:fldChar w:fldCharType="end"/>
      </w:r>
    </w:p>
    <w:p w14:paraId="56E9450A">
      <w:pPr>
        <w:pStyle w:val="24"/>
        <w:tabs>
          <w:tab w:val="right" w:leader="dot" w:pos="8731"/>
        </w:tabs>
      </w:pPr>
      <w:r>
        <w:fldChar w:fldCharType="begin"/>
      </w:r>
      <w:r>
        <w:instrText xml:space="preserve"> HYPERLINK \l _Toc21293 </w:instrText>
      </w:r>
      <w:r>
        <w:fldChar w:fldCharType="separate"/>
      </w:r>
      <w:r>
        <w:rPr>
          <w:rFonts w:ascii="宋体" w:hAnsi="宋体" w:eastAsia="宋体"/>
        </w:rPr>
        <w:t>3.3.16 相册管理</w:t>
      </w:r>
      <w:r>
        <w:tab/>
      </w:r>
      <w:r>
        <w:fldChar w:fldCharType="begin"/>
      </w:r>
      <w:r>
        <w:instrText xml:space="preserve"> PAGEREF _Toc21293 \h </w:instrText>
      </w:r>
      <w:r>
        <w:fldChar w:fldCharType="separate"/>
      </w:r>
      <w:r>
        <w:t>31</w:t>
      </w:r>
      <w:r>
        <w:fldChar w:fldCharType="end"/>
      </w:r>
      <w:r>
        <w:fldChar w:fldCharType="end"/>
      </w:r>
    </w:p>
    <w:p w14:paraId="6FA62F1B">
      <w:pPr>
        <w:pStyle w:val="24"/>
        <w:tabs>
          <w:tab w:val="right" w:leader="dot" w:pos="8731"/>
        </w:tabs>
      </w:pPr>
      <w:r>
        <w:fldChar w:fldCharType="begin"/>
      </w:r>
      <w:r>
        <w:instrText xml:space="preserve"> HYPERLINK \l _Toc26987 </w:instrText>
      </w:r>
      <w:r>
        <w:fldChar w:fldCharType="separate"/>
      </w:r>
      <w:r>
        <w:rPr>
          <w:rFonts w:ascii="宋体" w:hAnsi="宋体" w:eastAsia="宋体"/>
        </w:rPr>
        <w:t>3.3.17 用户管理</w:t>
      </w:r>
      <w:r>
        <w:tab/>
      </w:r>
      <w:r>
        <w:fldChar w:fldCharType="begin"/>
      </w:r>
      <w:r>
        <w:instrText xml:space="preserve"> PAGEREF _Toc26987 \h </w:instrText>
      </w:r>
      <w:r>
        <w:fldChar w:fldCharType="separate"/>
      </w:r>
      <w:r>
        <w:t>32</w:t>
      </w:r>
      <w:r>
        <w:fldChar w:fldCharType="end"/>
      </w:r>
      <w:r>
        <w:fldChar w:fldCharType="end"/>
      </w:r>
    </w:p>
    <w:p w14:paraId="729B00A6">
      <w:pPr>
        <w:pStyle w:val="24"/>
        <w:tabs>
          <w:tab w:val="right" w:leader="dot" w:pos="8731"/>
        </w:tabs>
      </w:pPr>
      <w:r>
        <w:fldChar w:fldCharType="begin"/>
      </w:r>
      <w:r>
        <w:instrText xml:space="preserve"> HYPERLINK \l _Toc3060 </w:instrText>
      </w:r>
      <w:r>
        <w:fldChar w:fldCharType="separate"/>
      </w:r>
      <w:r>
        <w:rPr>
          <w:rFonts w:ascii="宋体" w:hAnsi="宋体" w:eastAsia="宋体"/>
        </w:rPr>
        <w:t>3.3.18 站点设置</w:t>
      </w:r>
      <w:r>
        <w:tab/>
      </w:r>
      <w:r>
        <w:fldChar w:fldCharType="begin"/>
      </w:r>
      <w:r>
        <w:instrText xml:space="preserve"> PAGEREF _Toc3060 \h </w:instrText>
      </w:r>
      <w:r>
        <w:fldChar w:fldCharType="separate"/>
      </w:r>
      <w:r>
        <w:t>32</w:t>
      </w:r>
      <w:r>
        <w:fldChar w:fldCharType="end"/>
      </w:r>
      <w:r>
        <w:fldChar w:fldCharType="end"/>
      </w:r>
    </w:p>
    <w:p w14:paraId="635ACDAB">
      <w:pPr>
        <w:pStyle w:val="24"/>
        <w:tabs>
          <w:tab w:val="right" w:leader="dot" w:pos="8731"/>
        </w:tabs>
      </w:pPr>
      <w:r>
        <w:fldChar w:fldCharType="begin"/>
      </w:r>
      <w:r>
        <w:instrText xml:space="preserve"> HYPERLINK \l _Toc5825 </w:instrText>
      </w:r>
      <w:r>
        <w:fldChar w:fldCharType="separate"/>
      </w:r>
      <w:r>
        <w:rPr>
          <w:rFonts w:ascii="宋体" w:hAnsi="宋体" w:eastAsia="宋体"/>
        </w:rPr>
        <w:t>3.3.19 资源管理</w:t>
      </w:r>
      <w:r>
        <w:tab/>
      </w:r>
      <w:r>
        <w:fldChar w:fldCharType="begin"/>
      </w:r>
      <w:r>
        <w:instrText xml:space="preserve"> PAGEREF _Toc5825 \h </w:instrText>
      </w:r>
      <w:r>
        <w:fldChar w:fldCharType="separate"/>
      </w:r>
      <w:r>
        <w:t>33</w:t>
      </w:r>
      <w:r>
        <w:fldChar w:fldCharType="end"/>
      </w:r>
      <w:r>
        <w:fldChar w:fldCharType="end"/>
      </w:r>
    </w:p>
    <w:p w14:paraId="04E90CD5">
      <w:pPr>
        <w:pStyle w:val="24"/>
        <w:tabs>
          <w:tab w:val="right" w:leader="dot" w:pos="8731"/>
        </w:tabs>
      </w:pPr>
      <w:r>
        <w:fldChar w:fldCharType="begin"/>
      </w:r>
      <w:r>
        <w:instrText xml:space="preserve"> HYPERLINK \l _Toc30867 </w:instrText>
      </w:r>
      <w:r>
        <w:fldChar w:fldCharType="separate"/>
      </w:r>
      <w:r>
        <w:rPr>
          <w:rFonts w:ascii="宋体" w:hAnsi="宋体" w:eastAsia="宋体"/>
        </w:rPr>
        <w:t>3.3.20 音乐管理</w:t>
      </w:r>
      <w:r>
        <w:tab/>
      </w:r>
      <w:r>
        <w:fldChar w:fldCharType="begin"/>
      </w:r>
      <w:r>
        <w:instrText xml:space="preserve"> PAGEREF _Toc30867 \h </w:instrText>
      </w:r>
      <w:r>
        <w:fldChar w:fldCharType="separate"/>
      </w:r>
      <w:r>
        <w:t>34</w:t>
      </w:r>
      <w:r>
        <w:fldChar w:fldCharType="end"/>
      </w:r>
      <w:r>
        <w:fldChar w:fldCharType="end"/>
      </w:r>
    </w:p>
    <w:p w14:paraId="69BB2454">
      <w:pPr>
        <w:pStyle w:val="24"/>
        <w:tabs>
          <w:tab w:val="right" w:leader="dot" w:pos="8731"/>
        </w:tabs>
      </w:pPr>
      <w:r>
        <w:fldChar w:fldCharType="begin"/>
      </w:r>
      <w:r>
        <w:instrText xml:space="preserve"> HYPERLINK \l _Toc33 </w:instrText>
      </w:r>
      <w:r>
        <w:fldChar w:fldCharType="separate"/>
      </w:r>
      <w:r>
        <w:rPr>
          <w:rFonts w:ascii="宋体" w:hAnsi="宋体" w:eastAsia="宋体"/>
        </w:rPr>
        <w:t>3.3.21 分类管理</w:t>
      </w:r>
      <w:r>
        <w:tab/>
      </w:r>
      <w:r>
        <w:fldChar w:fldCharType="begin"/>
      </w:r>
      <w:r>
        <w:instrText xml:space="preserve"> PAGEREF _Toc33 \h </w:instrText>
      </w:r>
      <w:r>
        <w:fldChar w:fldCharType="separate"/>
      </w:r>
      <w:r>
        <w:t>34</w:t>
      </w:r>
      <w:r>
        <w:fldChar w:fldCharType="end"/>
      </w:r>
      <w:r>
        <w:fldChar w:fldCharType="end"/>
      </w:r>
    </w:p>
    <w:p w14:paraId="2E9486B9">
      <w:pPr>
        <w:pStyle w:val="24"/>
        <w:tabs>
          <w:tab w:val="right" w:leader="dot" w:pos="8731"/>
        </w:tabs>
      </w:pPr>
      <w:r>
        <w:fldChar w:fldCharType="begin"/>
      </w:r>
      <w:r>
        <w:instrText xml:space="preserve"> HYPERLINK \l _Toc1881 </w:instrText>
      </w:r>
      <w:r>
        <w:fldChar w:fldCharType="separate"/>
      </w:r>
      <w:r>
        <w:rPr>
          <w:rFonts w:ascii="宋体" w:hAnsi="宋体" w:eastAsia="宋体"/>
        </w:rPr>
        <w:t>3.3.22 标签管理</w:t>
      </w:r>
      <w:r>
        <w:tab/>
      </w:r>
      <w:r>
        <w:fldChar w:fldCharType="begin"/>
      </w:r>
      <w:r>
        <w:instrText xml:space="preserve"> PAGEREF _Toc1881 \h </w:instrText>
      </w:r>
      <w:r>
        <w:fldChar w:fldCharType="separate"/>
      </w:r>
      <w:r>
        <w:t>35</w:t>
      </w:r>
      <w:r>
        <w:fldChar w:fldCharType="end"/>
      </w:r>
      <w:r>
        <w:fldChar w:fldCharType="end"/>
      </w:r>
    </w:p>
    <w:p w14:paraId="1FCE5C1B">
      <w:pPr>
        <w:pStyle w:val="24"/>
        <w:tabs>
          <w:tab w:val="right" w:leader="dot" w:pos="8731"/>
        </w:tabs>
      </w:pPr>
      <w:r>
        <w:fldChar w:fldCharType="begin"/>
      </w:r>
      <w:r>
        <w:instrText xml:space="preserve"> HYPERLINK \l _Toc26937 </w:instrText>
      </w:r>
      <w:r>
        <w:fldChar w:fldCharType="separate"/>
      </w:r>
      <w:r>
        <w:rPr>
          <w:rFonts w:ascii="宋体" w:hAnsi="宋体" w:eastAsia="宋体"/>
        </w:rPr>
        <w:t>3.3.23 友链管理</w:t>
      </w:r>
      <w:r>
        <w:tab/>
      </w:r>
      <w:r>
        <w:fldChar w:fldCharType="begin"/>
      </w:r>
      <w:r>
        <w:instrText xml:space="preserve"> PAGEREF _Toc26937 \h </w:instrText>
      </w:r>
      <w:r>
        <w:fldChar w:fldCharType="separate"/>
      </w:r>
      <w:r>
        <w:t>36</w:t>
      </w:r>
      <w:r>
        <w:fldChar w:fldCharType="end"/>
      </w:r>
      <w:r>
        <w:fldChar w:fldCharType="end"/>
      </w:r>
    </w:p>
    <w:p w14:paraId="062C786B">
      <w:pPr>
        <w:pStyle w:val="30"/>
        <w:tabs>
          <w:tab w:val="right" w:leader="dot" w:pos="8731"/>
        </w:tabs>
      </w:pPr>
      <w:r>
        <w:fldChar w:fldCharType="begin"/>
      </w:r>
      <w:r>
        <w:instrText xml:space="preserve"> HYPERLINK \l _Toc10608 </w:instrText>
      </w:r>
      <w:r>
        <w:fldChar w:fldCharType="separate"/>
      </w:r>
      <w:r>
        <w:rPr>
          <w:rFonts w:ascii="宋体" w:hAnsi="宋体" w:eastAsia="宋体"/>
        </w:rPr>
        <w:t>3.4 系统测试</w:t>
      </w:r>
      <w:r>
        <w:tab/>
      </w:r>
      <w:r>
        <w:fldChar w:fldCharType="begin"/>
      </w:r>
      <w:r>
        <w:instrText xml:space="preserve"> PAGEREF _Toc10608 \h </w:instrText>
      </w:r>
      <w:r>
        <w:fldChar w:fldCharType="separate"/>
      </w:r>
      <w:r>
        <w:t>36</w:t>
      </w:r>
      <w:r>
        <w:fldChar w:fldCharType="end"/>
      </w:r>
      <w:r>
        <w:fldChar w:fldCharType="end"/>
      </w:r>
    </w:p>
    <w:p w14:paraId="0D2B0FA0">
      <w:pPr>
        <w:pStyle w:val="27"/>
        <w:tabs>
          <w:tab w:val="right" w:leader="dot" w:pos="8731"/>
        </w:tabs>
      </w:pPr>
      <w:r>
        <w:fldChar w:fldCharType="begin"/>
      </w:r>
      <w:r>
        <w:instrText xml:space="preserve"> HYPERLINK \l _Toc4597 </w:instrText>
      </w:r>
      <w:r>
        <w:fldChar w:fldCharType="separate"/>
      </w:r>
      <w:r>
        <w:rPr>
          <w:rFonts w:ascii="宋体" w:hAnsi="宋体" w:eastAsia="宋体"/>
        </w:rPr>
        <w:t>4.小结</w:t>
      </w:r>
      <w:r>
        <w:tab/>
      </w:r>
      <w:r>
        <w:fldChar w:fldCharType="begin"/>
      </w:r>
      <w:r>
        <w:instrText xml:space="preserve"> PAGEREF _Toc4597 \h </w:instrText>
      </w:r>
      <w:r>
        <w:fldChar w:fldCharType="separate"/>
      </w:r>
      <w:r>
        <w:t>37</w:t>
      </w:r>
      <w:r>
        <w:fldChar w:fldCharType="end"/>
      </w:r>
      <w:r>
        <w:fldChar w:fldCharType="end"/>
      </w:r>
    </w:p>
    <w:p w14:paraId="038BBF4B">
      <w:pPr>
        <w:pStyle w:val="30"/>
        <w:tabs>
          <w:tab w:val="right" w:leader="dot" w:pos="8731"/>
        </w:tabs>
      </w:pPr>
      <w:r>
        <w:fldChar w:fldCharType="begin"/>
      </w:r>
      <w:r>
        <w:instrText xml:space="preserve"> HYPERLINK \l _Toc3285 </w:instrText>
      </w:r>
      <w:r>
        <w:fldChar w:fldCharType="separate"/>
      </w:r>
      <w:r>
        <w:rPr>
          <w:rFonts w:ascii="宋体" w:hAnsi="宋体" w:eastAsia="宋体"/>
        </w:rPr>
        <w:t>4.1 毕业设计成果特点</w:t>
      </w:r>
      <w:r>
        <w:tab/>
      </w:r>
      <w:r>
        <w:fldChar w:fldCharType="begin"/>
      </w:r>
      <w:r>
        <w:instrText xml:space="preserve"> PAGEREF _Toc3285 \h </w:instrText>
      </w:r>
      <w:r>
        <w:fldChar w:fldCharType="separate"/>
      </w:r>
      <w:r>
        <w:t>37</w:t>
      </w:r>
      <w:r>
        <w:fldChar w:fldCharType="end"/>
      </w:r>
      <w:r>
        <w:fldChar w:fldCharType="end"/>
      </w:r>
    </w:p>
    <w:p w14:paraId="39997595">
      <w:pPr>
        <w:pStyle w:val="30"/>
        <w:tabs>
          <w:tab w:val="right" w:leader="dot" w:pos="8731"/>
        </w:tabs>
      </w:pPr>
      <w:r>
        <w:fldChar w:fldCharType="begin"/>
      </w:r>
      <w:r>
        <w:instrText xml:space="preserve"> HYPERLINK \l _Toc12059 </w:instrText>
      </w:r>
      <w:r>
        <w:fldChar w:fldCharType="separate"/>
      </w:r>
      <w:r>
        <w:rPr>
          <w:rFonts w:ascii="宋体" w:hAnsi="宋体" w:eastAsia="宋体"/>
        </w:rPr>
        <w:t>4.2 设计成果的实用价值或应用前景</w:t>
      </w:r>
      <w:r>
        <w:tab/>
      </w:r>
      <w:r>
        <w:fldChar w:fldCharType="begin"/>
      </w:r>
      <w:r>
        <w:instrText xml:space="preserve"> PAGEREF _Toc12059 \h </w:instrText>
      </w:r>
      <w:r>
        <w:fldChar w:fldCharType="separate"/>
      </w:r>
      <w:r>
        <w:t>37</w:t>
      </w:r>
      <w:r>
        <w:fldChar w:fldCharType="end"/>
      </w:r>
      <w:r>
        <w:fldChar w:fldCharType="end"/>
      </w:r>
    </w:p>
    <w:p w14:paraId="1898B751">
      <w:pPr>
        <w:pStyle w:val="30"/>
        <w:tabs>
          <w:tab w:val="right" w:leader="dot" w:pos="8731"/>
        </w:tabs>
      </w:pPr>
      <w:r>
        <w:fldChar w:fldCharType="begin"/>
      </w:r>
      <w:r>
        <w:instrText xml:space="preserve"> HYPERLINK \l _Toc16139 </w:instrText>
      </w:r>
      <w:r>
        <w:fldChar w:fldCharType="separate"/>
      </w:r>
      <w:r>
        <w:rPr>
          <w:rFonts w:ascii="宋体" w:hAnsi="宋体" w:eastAsia="宋体"/>
        </w:rPr>
        <w:t>4.3 不足之处或遗留未予解决的问题</w:t>
      </w:r>
      <w:r>
        <w:tab/>
      </w:r>
      <w:r>
        <w:fldChar w:fldCharType="begin"/>
      </w:r>
      <w:r>
        <w:instrText xml:space="preserve"> PAGEREF _Toc16139 \h </w:instrText>
      </w:r>
      <w:r>
        <w:fldChar w:fldCharType="separate"/>
      </w:r>
      <w:r>
        <w:t>38</w:t>
      </w:r>
      <w:r>
        <w:fldChar w:fldCharType="end"/>
      </w:r>
      <w:r>
        <w:fldChar w:fldCharType="end"/>
      </w:r>
    </w:p>
    <w:p w14:paraId="1BB90385">
      <w:pPr>
        <w:pStyle w:val="27"/>
        <w:tabs>
          <w:tab w:val="right" w:leader="dot" w:pos="8731"/>
        </w:tabs>
      </w:pPr>
      <w:r>
        <w:fldChar w:fldCharType="begin"/>
      </w:r>
      <w:r>
        <w:instrText xml:space="preserve"> HYPERLINK \l _Toc23720 </w:instrText>
      </w:r>
      <w:r>
        <w:fldChar w:fldCharType="separate"/>
      </w:r>
      <w:r>
        <w:rPr>
          <w:rFonts w:ascii="宋体" w:hAnsi="宋体" w:eastAsia="宋体"/>
        </w:rPr>
        <w:t>参考文献</w:t>
      </w:r>
      <w:r>
        <w:tab/>
      </w:r>
      <w:r>
        <w:fldChar w:fldCharType="begin"/>
      </w:r>
      <w:r>
        <w:instrText xml:space="preserve"> PAGEREF _Toc23720 \h </w:instrText>
      </w:r>
      <w:r>
        <w:fldChar w:fldCharType="separate"/>
      </w:r>
      <w:r>
        <w:t>38</w:t>
      </w:r>
      <w:r>
        <w:fldChar w:fldCharType="end"/>
      </w:r>
      <w:r>
        <w:fldChar w:fldCharType="end"/>
      </w:r>
    </w:p>
    <w:p w14:paraId="3D17FB4D">
      <w:pPr>
        <w:pStyle w:val="27"/>
        <w:tabs>
          <w:tab w:val="right" w:leader="dot" w:pos="8731"/>
        </w:tabs>
      </w:pPr>
      <w:r>
        <w:fldChar w:fldCharType="begin"/>
      </w:r>
      <w:r>
        <w:instrText xml:space="preserve"> HYPERLINK \l _Toc18038 </w:instrText>
      </w:r>
      <w:r>
        <w:fldChar w:fldCharType="separate"/>
      </w:r>
      <w:r>
        <w:rPr>
          <w:rFonts w:ascii="宋体" w:hAnsi="宋体" w:eastAsia="宋体"/>
        </w:rPr>
        <w:t>附录  部分重要源码</w:t>
      </w:r>
      <w:r>
        <w:tab/>
      </w:r>
      <w:r>
        <w:fldChar w:fldCharType="begin"/>
      </w:r>
      <w:r>
        <w:instrText xml:space="preserve"> PAGEREF _Toc18038 \h </w:instrText>
      </w:r>
      <w:r>
        <w:fldChar w:fldCharType="separate"/>
      </w:r>
      <w:r>
        <w:t>39</w:t>
      </w:r>
      <w:r>
        <w:fldChar w:fldCharType="end"/>
      </w:r>
      <w:r>
        <w:fldChar w:fldCharType="end"/>
      </w:r>
    </w:p>
    <w:p w14:paraId="3DA60F92">
      <w:pPr>
        <w:pStyle w:val="27"/>
        <w:tabs>
          <w:tab w:val="right" w:leader="dot" w:pos="8731"/>
        </w:tabs>
      </w:pPr>
      <w:r>
        <w:fldChar w:fldCharType="begin"/>
      </w:r>
      <w:r>
        <w:instrText xml:space="preserve"> HYPERLINK \l _Toc75 </w:instrText>
      </w:r>
      <w:r>
        <w:fldChar w:fldCharType="separate"/>
      </w:r>
      <w:r>
        <w:rPr>
          <w:rFonts w:ascii="宋体" w:hAnsi="宋体" w:eastAsia="宋体"/>
        </w:rPr>
        <w:t>查重报告</w:t>
      </w:r>
      <w:r>
        <w:tab/>
      </w:r>
      <w:r>
        <w:fldChar w:fldCharType="begin"/>
      </w:r>
      <w:r>
        <w:instrText xml:space="preserve"> PAGEREF _Toc75 \h </w:instrText>
      </w:r>
      <w:r>
        <w:fldChar w:fldCharType="separate"/>
      </w:r>
      <w:r>
        <w:t>41</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16881"/>
      <w:r>
        <w:rPr>
          <w:rFonts w:ascii="宋体" w:hAnsi="宋体" w:eastAsia="宋体"/>
          <w:b/>
          <w:sz w:val="24"/>
        </w:rPr>
        <w:t>1.背景</w:t>
      </w:r>
      <w:bookmarkEnd w:id="0"/>
    </w:p>
    <w:p w14:paraId="3B07F1E6">
      <w:pPr>
        <w:spacing w:before="140" w:after="80" w:line="360" w:lineRule="auto"/>
        <w:outlineLvl w:val="1"/>
      </w:pPr>
      <w:bookmarkStart w:id="1" w:name="_Toc28296"/>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8340"/>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5707"/>
      <w:r>
        <w:rPr>
          <w:rFonts w:ascii="宋体" w:hAnsi="宋体" w:eastAsia="宋体"/>
          <w:b/>
          <w:sz w:val="24"/>
        </w:rPr>
        <w:t>2.设计思路</w:t>
      </w:r>
      <w:bookmarkEnd w:id="3"/>
    </w:p>
    <w:p w14:paraId="1B067300">
      <w:pPr>
        <w:spacing w:before="140" w:after="80" w:line="360" w:lineRule="auto"/>
        <w:outlineLvl w:val="1"/>
      </w:pPr>
      <w:bookmarkStart w:id="4" w:name="_Toc18084"/>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14 张数据表支撑：用户注册登录写入用户表，文章与分类、标签通过关联表组织，点赞与收藏以记录表形式与账号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9133"/>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在数据一致性方面，系统对点赞与收藏这两类“同一用户对同一目标只能操作一次”的行为，采用数据库唯一索引作为防重的最终保障：t_like_record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article_id）唯一索引约束，并发请求即使同时通过存在性检查，也只有一个能够插入成功，应用层捕获唯一键冲突异常后向用户返回友好提示。浏览量等纯计数则直接使用 SQL 原子自增，避免引入复杂的缓存同步问题。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6822"/>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32754"/>
      <w:r>
        <w:rPr>
          <w:rFonts w:ascii="宋体" w:hAnsi="宋体" w:eastAsia="宋体"/>
          <w:b/>
          <w:sz w:val="24"/>
        </w:rPr>
        <w:t>3.设计内容</w:t>
      </w:r>
      <w:bookmarkEnd w:id="7"/>
    </w:p>
    <w:p w14:paraId="7F854B38">
      <w:pPr>
        <w:spacing w:before="140" w:after="80" w:line="360" w:lineRule="auto"/>
        <w:outlineLvl w:val="1"/>
      </w:pPr>
      <w:bookmarkStart w:id="8" w:name="_Toc21522"/>
      <w:r>
        <w:rPr>
          <w:rFonts w:ascii="宋体" w:hAnsi="宋体" w:eastAsia="宋体"/>
          <w:b w:val="0"/>
          <w:sz w:val="24"/>
        </w:rPr>
        <w:t>3.1 系统详细设计</w:t>
      </w:r>
      <w:bookmarkEnd w:id="8"/>
    </w:p>
    <w:p w14:paraId="08E1957C">
      <w:pPr>
        <w:spacing w:before="120" w:after="60" w:line="360" w:lineRule="auto"/>
        <w:outlineLvl w:val="2"/>
      </w:pPr>
      <w:bookmarkStart w:id="9" w:name="_Toc25491"/>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46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28985"/>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26330"/>
      <w:r>
        <w:rPr>
          <w:rFonts w:ascii="宋体" w:hAnsi="宋体" w:eastAsia="宋体"/>
          <w:b w:val="0"/>
          <w:sz w:val="24"/>
        </w:rPr>
        <w:t>3.2 数据库设计</w:t>
      </w:r>
      <w:bookmarkEnd w:id="12"/>
    </w:p>
    <w:p w14:paraId="663F2A9C">
      <w:pPr>
        <w:spacing w:before="120" w:after="60" w:line="360" w:lineRule="auto"/>
        <w:outlineLvl w:val="2"/>
      </w:pPr>
      <w:bookmarkStart w:id="13" w:name="_Toc5039"/>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14 张数据表，覆盖用户、内容、互动、资源与配置五个域：用户域包含用户表；内容域包含文章、分类、标签与文章标签关联表；互动域包含点赞记录、收藏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计数字段的更新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27448"/>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14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省份（IP 归属地；本机 / 内网记为"本地"）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当前实现为</w:t>
      </w:r>
      <w:r>
        <w:rPr>
          <w:rFonts w:ascii="宋体" w:hAnsi="宋体" w:eastAsia="宋体"/>
          <w:b/>
          <w:sz w:val="21"/>
        </w:rPr>
        <w:t>数据库直接自增</w:t>
      </w:r>
      <w:r>
        <w:rPr>
          <w:rFonts w:ascii="宋体" w:hAnsi="宋体" w:eastAsia="宋体"/>
          <w:b w:val="0"/>
          <w:sz w:val="21"/>
        </w:rPr>
        <w:t>（</w:t>
      </w:r>
      <w:r>
        <w:rPr>
          <w:rFonts w:ascii="Consolas" w:hAnsi="Consolas" w:eastAsia="Consolas"/>
          <w:b w:val="0"/>
          <w:sz w:val="18"/>
        </w:rPr>
        <w:t>setSql("view_count = view_count + 1")</w:t>
      </w:r>
      <w:r>
        <w:rPr>
          <w:rFonts w:ascii="宋体" w:hAnsi="宋体" w:eastAsia="宋体"/>
          <w:b w:val="0"/>
          <w:sz w:val="21"/>
        </w:rPr>
        <w:t>），利用 InnoDB 行锁保证计数准确。</w:t>
      </w:r>
    </w:p>
    <w:p w14:paraId="191EAE26">
      <w:pPr>
        <w:spacing w:before="0" w:after="40" w:line="360" w:lineRule="auto"/>
        <w:ind w:left="280"/>
      </w:pPr>
      <w:r>
        <w:rPr>
          <w:rFonts w:ascii="宋体" w:hAnsi="宋体" w:eastAsia="宋体"/>
          <w:b w:val="0"/>
          <w:sz w:val="21"/>
        </w:rPr>
        <w:t>• 之所以未采用"Redis 累加 + 定时批量落库"，是因为本期为单机部署、访问量小，直接更新最可靠、且不存在缓存与库的最终一致性问题；同等条件下引入异步落库会额外带来"刷新后数字不立即变化"的观感问题。</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14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2E76646F">
      <w:pPr>
        <w:spacing w:before="140" w:after="80" w:line="360" w:lineRule="auto"/>
        <w:outlineLvl w:val="1"/>
      </w:pPr>
      <w:bookmarkStart w:id="15" w:name="_Toc29940"/>
      <w:r>
        <w:rPr>
          <w:rFonts w:ascii="宋体" w:hAnsi="宋体" w:eastAsia="宋体"/>
          <w:b w:val="0"/>
          <w:sz w:val="24"/>
        </w:rPr>
        <w:t>3.3 系统功能实现</w:t>
      </w:r>
      <w:bookmarkEnd w:id="15"/>
    </w:p>
    <w:p w14:paraId="3ABAB6B5">
      <w:pPr>
        <w:spacing w:before="120" w:after="60" w:line="360" w:lineRule="auto"/>
        <w:outlineLvl w:val="2"/>
      </w:pPr>
      <w:bookmarkStart w:id="16" w:name="_Toc26471"/>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433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20831"/>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23578"/>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3689"/>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22759"/>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2652"/>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25507"/>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2803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12966"/>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3873"/>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14737"/>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28748"/>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仪表盘的数据全部来自真实业务表：文章、留言、用户等数量由聚合查询实时统计，访问明细来自前台请求时由拦截器异步写入的访问日志，省份分布依据访问来源 IP 解析得到，用于粗略了解访客的地域构成。统计查询只读不写，不会对前台业务产生压力。</w:t>
      </w:r>
    </w:p>
    <w:p w14:paraId="41D22108">
      <w:pPr>
        <w:spacing w:before="120" w:after="0" w:line="360" w:lineRule="auto"/>
        <w:jc w:val="center"/>
      </w:pPr>
      <w:r>
        <w:drawing>
          <wp:inline distT="0" distB="0" distL="114300" distR="114300">
            <wp:extent cx="5471795" cy="466153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2280"/>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bookmarkStart w:id="48" w:name="_GoBack"/>
      <w:bookmarkEnd w:id="48"/>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1122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留言管理列出全站留言，支持按关键词、状态与时间组合查询。管理员可以对留言填写回复内容并记录回复时间，回复随该留言在前台一并展示；对违规留言可直接删除。页面效果如图3.19所示。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留言与前台文字雨同源：前台飘落的字幅拉取的正是本表数据，因此后台回复后前台刷新即可看到；删除留言会同步移除其在前台字幅流中的展示，不会留下悬空的引用记录。</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21293"/>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6987"/>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3060"/>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5825"/>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30867"/>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33"/>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1881"/>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6937"/>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10608"/>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4597"/>
      <w:r>
        <w:rPr>
          <w:rFonts w:ascii="宋体" w:hAnsi="宋体" w:eastAsia="宋体"/>
          <w:b/>
          <w:sz w:val="24"/>
        </w:rPr>
        <w:t>4.小结</w:t>
      </w:r>
      <w:bookmarkEnd w:id="41"/>
    </w:p>
    <w:p w14:paraId="42E49B2B">
      <w:pPr>
        <w:spacing w:before="140" w:after="80" w:line="360" w:lineRule="auto"/>
        <w:outlineLvl w:val="1"/>
      </w:pPr>
      <w:bookmarkStart w:id="42" w:name="_Toc3285"/>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12059"/>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16139"/>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23720"/>
      <w:r>
        <w:rPr>
          <w:rFonts w:ascii="宋体" w:hAnsi="宋体" w:eastAsia="宋体"/>
          <w:b/>
          <w:sz w:val="24"/>
        </w:rPr>
        <w:t>参考文献</w:t>
      </w:r>
      <w:bookmarkEnd w:id="45"/>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6" w:name="_Toc18038"/>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75"/>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6856</Words>
  <Characters>8397</Characters>
  <Lines>0</Lines>
  <Paragraphs>0</Paragraphs>
  <TotalTime>0</TotalTime>
  <ScaleCrop>false</ScaleCrop>
  <LinksUpToDate>false</LinksUpToDate>
  <CharactersWithSpaces>8850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2026-10-05T13:20:22Z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